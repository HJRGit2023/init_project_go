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1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8.png"/>
  <Override ContentType="image/png" PartName="/word/media/document_image_rId19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Gorm作业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F9LMG" w:id="0"/>
      <w:r>
        <w:rPr>
          <w:rFonts w:ascii="宋体" w:hAnsi="Times New Roman" w:eastAsia="宋体"/>
        </w:rPr>
        <w:t>SQL语句练习</w:t>
      </w:r>
    </w:p>
    <w:bookmarkEnd w:id="0"/>
    <w:bookmarkStart w:name="MKMGu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题目一：</w:t>
      </w:r>
    </w:p>
    <w:bookmarkEnd w:id="1"/>
    <w:bookmarkStart w:name="Jvnn8" w:id="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假设有一个名为 students 的表，包含字段 id （主键，自增）、 name （学生姓名，字符串类型）、 age （学生年龄，整数类型）、 grade （学生年级，字符串类型）。</w:t>
        <w:br/>
        <w:t>要求 ：</w:t>
        <w:br/>
        <w:t>编写SQL语句向 students 表中插入一条新记录，学生姓名为 "张三"，年龄为 20，年级为 "三年级"。</w:t>
        <w:br/>
        <w:t>编写SQL语句查询 students 表中所有年龄大于 18 岁的学生信息。</w:t>
        <w:br/>
        <w:t>编写SQL语句将 students 表中姓名为 "张三" 的学生年级更新为 "四年级"。</w:t>
        <w:br/>
        <w:t>编写SQL语句删除 students 表中年龄小于 15 岁的学生记录。</w:t>
        <w:br/>
      </w:r>
    </w:p>
    <w:bookmarkEnd w:id="2"/>
    <w:bookmarkStart w:name="u2d97d61c" w:id="3"/>
    <w:p>
      <w:pPr>
        <w:spacing w:after="50" w:line="360" w:lineRule="auto" w:beforeLines="100"/>
        <w:ind w:left="0"/>
        <w:jc w:val="left"/>
      </w:pP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https://github.com/HJRGit2023/init_project_go/blob/master/gorm/gormwork/work1.go</w:t>
        </w:r>
      </w:hyperlink>
    </w:p>
    <w:bookmarkEnd w:id="3"/>
    <w:bookmarkStart w:name="GYNvW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创建students学生"张三"，查询年龄大于18的：</w:t>
      </w:r>
    </w:p>
    <w:bookmarkEnd w:id="4"/>
    <w:bookmarkStart w:name="u46448283" w:id="5"/>
    <w:p>
      <w:pPr>
        <w:spacing w:after="50" w:line="360" w:lineRule="auto" w:beforeLines="100"/>
        <w:ind w:left="0"/>
        <w:jc w:val="left"/>
      </w:pPr>
      <w:bookmarkStart w:name="u7c8a1dfa" w:id="6"/>
      <w:r>
        <w:rPr>
          <w:rFonts w:eastAsia="宋体" w:ascii="宋体"/>
        </w:rPr>
        <w:drawing>
          <wp:inline distT="0" distB="0" distL="0" distR="0">
            <wp:extent cx="5842000" cy="36685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5334" cy="393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5"/>
    <w:bookmarkStart w:name="ue83fd315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数据库结果：</w:t>
      </w:r>
    </w:p>
    <w:bookmarkEnd w:id="7"/>
    <w:bookmarkStart w:name="ub27eedb0" w:id="8"/>
    <w:p>
      <w:pPr>
        <w:spacing w:after="50" w:line="360" w:lineRule="auto" w:beforeLines="100"/>
        <w:ind w:left="0"/>
        <w:jc w:val="left"/>
      </w:pPr>
      <w:bookmarkStart w:name="ub41f4a1a" w:id="9"/>
      <w:r>
        <w:rPr>
          <w:rFonts w:eastAsia="宋体" w:ascii="宋体"/>
        </w:rPr>
        <w:drawing>
          <wp:inline distT="0" distB="0" distL="0" distR="0">
            <wp:extent cx="4047067" cy="14007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7067" cy="14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bookmarkEnd w:id="8"/>
    <w:bookmarkStart w:name="ao0Wk" w:id="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更新"张三"年级为"四年级"</w:t>
      </w:r>
    </w:p>
    <w:bookmarkEnd w:id="10"/>
    <w:bookmarkStart w:name="u1c0ff134" w:id="11"/>
    <w:p>
      <w:pPr>
        <w:spacing w:after="50" w:line="360" w:lineRule="auto" w:beforeLines="100"/>
        <w:ind w:left="0"/>
        <w:jc w:val="left"/>
      </w:pPr>
      <w:bookmarkStart w:name="u1370c0cf" w:id="12"/>
      <w:r>
        <w:rPr>
          <w:rFonts w:eastAsia="宋体" w:ascii="宋体"/>
        </w:rPr>
        <w:drawing>
          <wp:inline distT="0" distB="0" distL="0" distR="0">
            <wp:extent cx="5841999" cy="28447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734" cy="287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bookmarkEnd w:id="11"/>
    <w:bookmarkStart w:name="uabab8e6d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数据库结果：</w:t>
      </w:r>
    </w:p>
    <w:bookmarkEnd w:id="13"/>
    <w:bookmarkStart w:name="u606b0402" w:id="14"/>
    <w:p>
      <w:pPr>
        <w:spacing w:after="50" w:line="360" w:lineRule="auto" w:beforeLines="100"/>
        <w:ind w:left="0"/>
        <w:jc w:val="left"/>
      </w:pPr>
      <w:bookmarkStart w:name="u045079dd" w:id="15"/>
      <w:r>
        <w:rPr>
          <w:rFonts w:eastAsia="宋体" w:ascii="宋体"/>
        </w:rPr>
        <w:drawing>
          <wp:inline distT="0" distB="0" distL="0" distR="0">
            <wp:extent cx="3996267" cy="133721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6267" cy="13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4"/>
    <w:bookmarkStart w:name="a8Ls2" w:id="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删除 students 表中年龄小于 15 岁的学生记录</w:t>
      </w:r>
    </w:p>
    <w:bookmarkEnd w:id="16"/>
    <w:bookmarkStart w:name="uf4cd477c" w:id="17"/>
    <w:p>
      <w:pPr>
        <w:spacing w:after="50" w:line="360" w:lineRule="auto" w:beforeLines="100"/>
        <w:ind w:left="0"/>
        <w:jc w:val="left"/>
      </w:pPr>
      <w:bookmarkStart w:name="u2a7a7f58" w:id="18"/>
      <w:r>
        <w:rPr>
          <w:rFonts w:eastAsia="宋体" w:ascii="宋体"/>
        </w:rPr>
        <w:drawing>
          <wp:inline distT="0" distB="0" distL="0" distR="0">
            <wp:extent cx="4876800" cy="231411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1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bookmarkEnd w:id="17"/>
    <w:bookmarkStart w:name="DTb9X" w:id="1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题目二：</w:t>
      </w:r>
    </w:p>
    <w:bookmarkEnd w:id="19"/>
    <w:bookmarkStart w:name="u68adf0ba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实现类型安全映射</w:t>
      </w:r>
    </w:p>
    <w:bookmarkEnd w:id="20"/>
    <w:bookmarkStart w:name="u289d3eed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 假设有一个 books 表，包含字段 id 、 title 、 author 、 price 。</w:t>
      </w:r>
    </w:p>
    <w:bookmarkEnd w:id="21"/>
    <w:bookmarkStart w:name="u73858816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 要求 ：</w:t>
      </w:r>
    </w:p>
    <w:bookmarkEnd w:id="22"/>
    <w:bookmarkStart w:name="u31386b21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 定义一个 Book 结构体，包含与 books 表对应的字段。</w:t>
      </w:r>
    </w:p>
    <w:bookmarkEnd w:id="23"/>
    <w:bookmarkStart w:name="ua395bd45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 编写Go代码，使用Sqlx执行一个复杂的查询，例如查询价格大于 50 元的书籍，并将结果映射到 Book 结构体切片中，确保类型安全。</w:t>
      </w:r>
    </w:p>
    <w:bookmarkEnd w:id="24"/>
    <w:bookmarkStart w:name="u618a7b0d" w:id="25"/>
    <w:p>
      <w:pPr>
        <w:spacing w:after="50" w:line="360" w:lineRule="auto" w:beforeLines="100"/>
        <w:ind w:left="0"/>
        <w:jc w:val="left"/>
      </w:pPr>
      <w:hyperlink r:id="rId10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https://github.com/HJRGit2023/init_project_go/blob/master/gorm/gormwork/work2.go</w:t>
        </w:r>
      </w:hyperlink>
    </w:p>
    <w:bookmarkEnd w:id="25"/>
    <w:bookmarkStart w:name="uc6fab2b3" w:id="26"/>
    <w:p>
      <w:pPr>
        <w:spacing w:after="50" w:line="360" w:lineRule="auto" w:beforeLines="100"/>
        <w:ind w:left="0"/>
        <w:jc w:val="left"/>
      </w:pPr>
      <w:bookmarkStart w:name="u8fee54c9" w:id="27"/>
      <w:r>
        <w:rPr>
          <w:rFonts w:eastAsia="宋体" w:ascii="宋体"/>
        </w:rPr>
        <w:drawing>
          <wp:inline distT="0" distB="0" distL="0" distR="0">
            <wp:extent cx="5842000" cy="382033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4534" cy="40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bookmarkEnd w:id="26"/>
    <w:bookmarkStart w:name="XbjT7" w:id="2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进阶gorm</w:t>
      </w:r>
    </w:p>
    <w:bookmarkEnd w:id="28"/>
    <w:bookmarkStart w:name="PnJ58" w:id="2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题目1：模型定义</w:t>
      </w:r>
    </w:p>
    <w:bookmarkEnd w:id="29"/>
    <w:bookmarkStart w:name="ub2d2898f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假设你要开发一个博客系统，有以下几个实体： User （用户）、 Post （文章）、 Comment （评论）。</w:t>
      </w:r>
    </w:p>
    <w:bookmarkEnd w:id="30"/>
    <w:bookmarkStart w:name="u70090fe9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要求 ：</w:t>
      </w:r>
    </w:p>
    <w:bookmarkEnd w:id="31"/>
    <w:bookmarkStart w:name="uea60e9ef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使用Gorm定义 User 、 Post 和 Comment 模型，其中 User 与 Post 是一对多关系（一个用户可以发布多篇文章）， Post 与 Comment 也是一对多关系（一篇文章可以有多个评论）。</w:t>
      </w:r>
    </w:p>
    <w:bookmarkEnd w:id="32"/>
    <w:bookmarkStart w:name="ud7a46306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编写Go代码，使用Gorm创建这些模型对应的数据库表。</w:t>
      </w:r>
    </w:p>
    <w:bookmarkEnd w:id="33"/>
    <w:bookmarkStart w:name="u82f4de82" w:id="34"/>
    <w:p>
      <w:pPr>
        <w:spacing w:after="50" w:line="360" w:lineRule="auto" w:beforeLines="100"/>
        <w:ind w:left="0"/>
        <w:jc w:val="left"/>
      </w:pPr>
      <w:hyperlink r:id="rId1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https://github.com/HJRGit2023/init_project_go/blob/master/gorm/gormwork/work3.go</w:t>
        </w:r>
      </w:hyperlink>
    </w:p>
    <w:bookmarkEnd w:id="34"/>
    <w:bookmarkStart w:name="u66bc4202" w:id="35"/>
    <w:p>
      <w:pPr>
        <w:spacing w:after="50" w:line="360" w:lineRule="auto" w:beforeLines="100"/>
        <w:ind w:left="0"/>
        <w:jc w:val="left"/>
      </w:pPr>
      <w:bookmarkStart w:name="ud8716c2b" w:id="36"/>
      <w:r>
        <w:rPr>
          <w:rFonts w:eastAsia="宋体" w:ascii="宋体"/>
        </w:rPr>
        <w:drawing>
          <wp:inline distT="0" distB="0" distL="0" distR="0">
            <wp:extent cx="5842000" cy="44106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7066" cy="497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5"/>
    <w:bookmarkStart w:name="u1cd80e1f" w:id="37"/>
    <w:p>
      <w:pPr>
        <w:spacing w:after="50" w:line="360" w:lineRule="auto" w:beforeLines="100"/>
        <w:ind w:left="0"/>
        <w:jc w:val="left"/>
      </w:pPr>
      <w:bookmarkStart w:name="ud0332a1f" w:id="38"/>
      <w:r>
        <w:rPr>
          <w:rFonts w:eastAsia="宋体" w:ascii="宋体"/>
        </w:rPr>
        <w:drawing>
          <wp:inline distT="0" distB="0" distL="0" distR="0">
            <wp:extent cx="4182533" cy="17902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533" cy="179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bookmarkEnd w:id="37"/>
    <w:bookmarkStart w:name="udb30a681" w:id="39"/>
    <w:p>
      <w:pPr>
        <w:spacing w:after="50" w:line="360" w:lineRule="auto" w:beforeLines="100"/>
        <w:ind w:left="0"/>
        <w:jc w:val="left"/>
      </w:pPr>
      <w:bookmarkStart w:name="u1b612f3a" w:id="40"/>
      <w:r>
        <w:rPr>
          <w:rFonts w:eastAsia="宋体" w:ascii="宋体"/>
        </w:rPr>
        <w:drawing>
          <wp:inline distT="0" distB="0" distL="0" distR="0">
            <wp:extent cx="4639733" cy="22990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733" cy="22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bookmarkEnd w:id="39"/>
    <w:bookmarkStart w:name="ufa9dbfd6" w:id="41"/>
    <w:p>
      <w:pPr>
        <w:spacing w:after="50" w:line="360" w:lineRule="auto" w:beforeLines="100"/>
        <w:ind w:left="0"/>
        <w:jc w:val="left"/>
      </w:pPr>
      <w:bookmarkStart w:name="u4615e364" w:id="42"/>
      <w:r>
        <w:rPr>
          <w:rFonts w:eastAsia="宋体" w:ascii="宋体"/>
        </w:rPr>
        <w:drawing>
          <wp:inline distT="0" distB="0" distL="0" distR="0">
            <wp:extent cx="4639733" cy="26463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733" cy="26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bookmarkEnd w:id="41"/>
    <w:bookmarkStart w:name="ycmTs" w:id="4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题目2：关联查询</w:t>
      </w:r>
    </w:p>
    <w:bookmarkEnd w:id="43"/>
    <w:bookmarkStart w:name="u176ea77f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基于上述博客系统的模型定义。</w:t>
      </w:r>
    </w:p>
    <w:bookmarkEnd w:id="44"/>
    <w:bookmarkStart w:name="ubbd1ada8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要求 ：</w:t>
      </w:r>
    </w:p>
    <w:bookmarkEnd w:id="45"/>
    <w:bookmarkStart w:name="u90f72d63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编写Go代码，使用Gorm查询某个用户发布的所有文章及其对应的评论信息。</w:t>
      </w:r>
    </w:p>
    <w:bookmarkEnd w:id="46"/>
    <w:bookmarkStart w:name="ud387b96f" w:id="47"/>
    <w:p>
      <w:pPr>
        <w:spacing w:after="50" w:line="360" w:lineRule="auto" w:beforeLines="100"/>
        <w:ind w:left="0"/>
        <w:jc w:val="left"/>
      </w:pPr>
      <w:hyperlink r:id="rId1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https://github.com/HJRGit2023/init_project_go/blob/master/gorm/gormwork/work32.go</w:t>
        </w:r>
      </w:hyperlink>
    </w:p>
    <w:bookmarkEnd w:id="47"/>
    <w:bookmarkStart w:name="u5e7f7ec2" w:id="48"/>
    <w:p>
      <w:pPr>
        <w:spacing w:after="50" w:line="360" w:lineRule="auto" w:beforeLines="100"/>
        <w:ind w:left="0"/>
        <w:jc w:val="left"/>
      </w:pPr>
      <w:bookmarkStart w:name="u19a47764" w:id="49"/>
      <w:r>
        <w:rPr>
          <w:rFonts w:eastAsia="宋体" w:ascii="宋体"/>
        </w:rPr>
        <w:drawing>
          <wp:inline distT="0" distB="0" distL="0" distR="0">
            <wp:extent cx="5841999" cy="349341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407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bookmarkEnd w:id="48"/>
    <w:bookmarkStart w:name="u9902834e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编写Go代码，使用Gorm查询评论数量最多的文章信息。</w:t>
      </w:r>
    </w:p>
    <w:bookmarkEnd w:id="50"/>
    <w:bookmarkStart w:name="u97d425d0" w:id="51"/>
    <w:p>
      <w:pPr>
        <w:spacing w:after="50" w:line="360" w:lineRule="auto" w:beforeLines="100"/>
        <w:ind w:left="0"/>
        <w:jc w:val="left"/>
      </w:pPr>
      <w:bookmarkStart w:name="ue163c88a" w:id="52"/>
      <w:r>
        <w:rPr>
          <w:rFonts w:eastAsia="宋体" w:ascii="宋体"/>
        </w:rPr>
        <w:drawing>
          <wp:inline distT="0" distB="0" distL="0" distR="0">
            <wp:extent cx="5842000" cy="432862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39466" cy="499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bookmarkEnd w:id="51"/>
    <w:bookmarkStart w:name="zWLbN" w:id="5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题目3：钩子函数</w:t>
      </w:r>
    </w:p>
    <w:bookmarkEnd w:id="53"/>
    <w:bookmarkStart w:name="ue8648d51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继续使用博客系统的模型。</w:t>
      </w:r>
    </w:p>
    <w:bookmarkEnd w:id="54"/>
    <w:bookmarkStart w:name="u45d733e1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要求 ：</w:t>
      </w:r>
    </w:p>
    <w:bookmarkEnd w:id="55"/>
    <w:bookmarkStart w:name="u9860008f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 Post 模型添加一个钩子函数，在文章创建时自动更新用户的文章数量统计字段。</w:t>
      </w:r>
    </w:p>
    <w:bookmarkEnd w:id="56"/>
    <w:bookmarkStart w:name="ub6903b79" w:id="57"/>
    <w:p>
      <w:pPr>
        <w:spacing w:after="50" w:line="360" w:lineRule="auto" w:beforeLines="100"/>
        <w:ind w:left="0"/>
        <w:jc w:val="left"/>
      </w:pPr>
      <w:hyperlink r:id="rId20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https://github.com/HJRGit2023/init_project_go/blob/master/gorm/gormwork/work33.go</w:t>
        </w:r>
      </w:hyperlink>
    </w:p>
    <w:bookmarkEnd w:id="57"/>
    <w:bookmarkStart w:name="u63dad857" w:id="58"/>
    <w:p>
      <w:pPr>
        <w:spacing w:after="50" w:line="360" w:lineRule="auto" w:beforeLines="100"/>
        <w:ind w:left="0"/>
        <w:jc w:val="left"/>
      </w:pPr>
      <w:bookmarkStart w:name="u263801d8" w:id="59"/>
      <w:r>
        <w:rPr>
          <w:rFonts w:eastAsia="宋体" w:ascii="宋体"/>
        </w:rPr>
        <w:drawing>
          <wp:inline distT="0" distB="0" distL="0" distR="0">
            <wp:extent cx="5842000" cy="17992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92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</w:p>
    <w:bookmarkEnd w:id="58"/>
    <w:bookmarkStart w:name="uaa87cdc3" w:id="60"/>
    <w:p>
      <w:pPr>
        <w:spacing w:after="50" w:line="360" w:lineRule="auto" w:beforeLines="100"/>
        <w:ind w:left="0"/>
        <w:jc w:val="left"/>
      </w:pPr>
      <w:bookmarkStart w:name="ua7f2b83d" w:id="61"/>
      <w:r>
        <w:rPr>
          <w:rFonts w:eastAsia="宋体" w:ascii="宋体"/>
        </w:rPr>
        <w:drawing>
          <wp:inline distT="0" distB="0" distL="0" distR="0">
            <wp:extent cx="5842000" cy="31137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</w:p>
    <w:bookmarkEnd w:id="60"/>
    <w:bookmarkStart w:name="u15fdb492" w:id="62"/>
    <w:p>
      <w:pPr>
        <w:spacing w:after="50" w:line="360" w:lineRule="auto" w:beforeLines="100"/>
        <w:ind w:left="0"/>
        <w:jc w:val="left"/>
      </w:pPr>
      <w:bookmarkStart w:name="u00951a52" w:id="63"/>
      <w:r>
        <w:rPr>
          <w:rFonts w:eastAsia="宋体" w:ascii="宋体"/>
        </w:rPr>
        <w:drawing>
          <wp:inline distT="0" distB="0" distL="0" distR="0">
            <wp:extent cx="4521200" cy="20062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00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bookmarkEnd w:id="62"/>
    <w:bookmarkStart w:name="uca207a42" w:id="64"/>
    <w:p>
      <w:pPr>
        <w:spacing w:after="50" w:line="360" w:lineRule="auto" w:beforeLines="100"/>
        <w:ind w:left="0"/>
        <w:jc w:val="left"/>
      </w:pPr>
      <w:bookmarkStart w:name="u56d7f1a8" w:id="65"/>
      <w:r>
        <w:rPr>
          <w:rFonts w:eastAsia="宋体" w:ascii="宋体"/>
        </w:rPr>
        <w:drawing>
          <wp:inline distT="0" distB="0" distL="0" distR="0">
            <wp:extent cx="5063067" cy="16770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3067" cy="167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"/>
    </w:p>
    <w:bookmarkEnd w:id="64"/>
    <w:bookmarkStart w:name="u3c75735d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 Comment 模型添加一个钩子函数，在评论删除时检查文章的评论数量，如果评论数量为 0，则更新文章的评论状态为 "无评论"。</w:t>
      </w:r>
    </w:p>
    <w:bookmarkEnd w:id="66"/>
    <w:bookmarkStart w:name="u88479240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删除前Comments表只有1条：</w:t>
      </w:r>
    </w:p>
    <w:bookmarkEnd w:id="67"/>
    <w:bookmarkStart w:name="ue8d72bf3" w:id="68"/>
    <w:p>
      <w:pPr>
        <w:spacing w:after="50" w:line="360" w:lineRule="auto" w:beforeLines="100"/>
        <w:ind w:left="0"/>
        <w:jc w:val="left"/>
      </w:pPr>
      <w:bookmarkStart w:name="uf4056a5d" w:id="69"/>
      <w:r>
        <w:rPr>
          <w:rFonts w:eastAsia="宋体" w:ascii="宋体"/>
        </w:rPr>
        <w:drawing>
          <wp:inline distT="0" distB="0" distL="0" distR="0">
            <wp:extent cx="5249334" cy="15222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9334" cy="152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bookmarkEnd w:id="68"/>
    <w:bookmarkStart w:name="u910c14cb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删除后：</w:t>
      </w:r>
    </w:p>
    <w:bookmarkEnd w:id="70"/>
    <w:bookmarkStart w:name="u5712f4c0" w:id="71"/>
    <w:p>
      <w:pPr>
        <w:spacing w:after="50" w:line="360" w:lineRule="auto" w:beforeLines="100"/>
        <w:ind w:left="0"/>
        <w:jc w:val="left"/>
      </w:pPr>
      <w:bookmarkStart w:name="uaddb63da" w:id="72"/>
      <w:r>
        <w:rPr>
          <w:rFonts w:eastAsia="宋体" w:ascii="宋体"/>
        </w:rPr>
        <w:drawing>
          <wp:inline distT="0" distB="0" distL="0" distR="0">
            <wp:extent cx="5842000" cy="268127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31466" cy="28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bookmarkEnd w:id="71"/>
    <w:bookmarkStart w:name="ud873c648" w:id="73"/>
    <w:p>
      <w:pPr>
        <w:spacing w:after="50" w:line="360" w:lineRule="auto" w:beforeLines="100"/>
        <w:ind w:left="0"/>
        <w:jc w:val="left"/>
      </w:pPr>
      <w:bookmarkStart w:name="u971762dd" w:id="74"/>
      <w:r>
        <w:rPr>
          <w:rFonts w:eastAsia="宋体" w:ascii="宋体"/>
        </w:rPr>
        <w:drawing>
          <wp:inline distT="0" distB="0" distL="0" distR="0">
            <wp:extent cx="5842000" cy="463235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1466" cy="494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</w:p>
    <w:bookmarkEnd w:id="73"/>
    <w:bookmarkStart w:name="ub1ae2b2a" w:id="75"/>
    <w:bookmarkEnd w:id="7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ttps://github.com/HJRGit2023/init_project_go/blob/master/gorm/gormwork/work2.go" TargetMode="External" Type="http://schemas.openxmlformats.org/officeDocument/2006/relationships/hyperlink"/><Relationship Id="rId11" Target="media/document_image_rId11.png" Type="http://schemas.openxmlformats.org/officeDocument/2006/relationships/image"/><Relationship Id="rId12" Target="https://github.com/HJRGit2023/init_project_go/blob/master/gorm/gormwork/work3.go" TargetMode="External" Type="http://schemas.openxmlformats.org/officeDocument/2006/relationships/hyperlink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https://github.com/HJRGit2023/init_project_go/blob/master/gorm/gormwork/work32.go" TargetMode="External" Type="http://schemas.openxmlformats.org/officeDocument/2006/relationships/hyperlink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https://github.com/HJRGit2023/init_project_go/blob/master/gorm/gormwork/work33.go" TargetMode="External" Type="http://schemas.openxmlformats.org/officeDocument/2006/relationships/hyperlink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3" Target="numbering.xml" Type="http://schemas.openxmlformats.org/officeDocument/2006/relationships/numbering"/><Relationship Id="rId4" Target="https://github.com/HJRGit2023/init_project_go/blob/master/gorm/gormwork/work1.go" TargetMode="External" Type="http://schemas.openxmlformats.org/officeDocument/2006/relationships/hyperlink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