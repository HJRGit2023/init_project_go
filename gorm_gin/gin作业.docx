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5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29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gin作业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c6f9b1b8" w:id="0"/>
      <w:r>
        <w:rPr>
          <w:rFonts w:ascii="宋体" w:hAnsi="Times New Roman" w:eastAsia="宋体"/>
        </w:rPr>
        <w:t>作业要求概述</w:t>
      </w:r>
    </w:p>
    <w:bookmarkEnd w:id="0"/>
    <w:bookmarkStart w:name="u9de94b8c" w:id="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本次作业要求你使用 Go 语言结合 Gin 框架和 GORM 库开发一个个人博客系统的后端，实现博客文章的基本管理功能，包括文章的创建、读取、更新和删除（CRUD）操作，同时支持用户认证和简单的评论功能。</w:t>
      </w:r>
    </w:p>
    <w:bookmarkEnd w:id="1"/>
    <w:bookmarkStart w:name="u07a5b25e" w:id="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项目初始化</w:t>
      </w:r>
    </w:p>
    <w:bookmarkEnd w:id="2"/>
    <w:bookmarkStart w:name="u6cf099a9" w:id="3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创建一个新的 Go 项目，使用 go mod init 初始化项目依赖管理。</w:t>
      </w:r>
    </w:p>
    <w:bookmarkEnd w:id="3"/>
    <w:bookmarkStart w:name="u631711df" w:id="4"/>
    <w:p>
      <w:pPr>
        <w:numPr>
          <w:ilvl w:val="1"/>
          <w:numId w:val="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安装必要的库，如 Gin 框架、GORM 以及数据库驱动（如 MySQL 或 SQLite）。</w:t>
      </w:r>
    </w:p>
    <w:bookmarkEnd w:id="4"/>
    <w:bookmarkStart w:name="Lst2t" w:id="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#gorm、sqlite、mysql、glebarez/sqlite</w:t>
        <w:br/>
        <w:t>go get -u gorm.io/gorm</w:t>
        <w:br/>
        <w:t>go get -u gorm.io/driver/sqlite</w:t>
        <w:br/>
        <w:t>go get -u github.com/glebarez/sqlite</w:t>
        <w:br/>
        <w:t>go get gorm.io/driver/mysql</w:t>
        <w:br/>
        <w:t>#gin</w:t>
        <w:br/>
        <w:t>go get -u github.com/gin-gonic/gin</w:t>
        <w:br/>
        <w:t>go get github.com/dgrijalva/jwt-go</w:t>
        <w:br/>
      </w:r>
    </w:p>
    <w:bookmarkEnd w:id="5"/>
    <w:bookmarkStart w:name="u594787c5" w:id="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数据库设计与模型定义</w:t>
      </w:r>
    </w:p>
    <w:bookmarkEnd w:id="6"/>
    <w:bookmarkStart w:name="u2c61ce0f" w:id="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设计数据库表结构，至少包含以下几个表：</w:t>
      </w:r>
    </w:p>
    <w:bookmarkEnd w:id="7"/>
    <w:bookmarkStart w:name="uad0811c9" w:id="8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users 表：存储用户信息，包括 id 、 username 、 password 、 email 等字段。</w:t>
      </w:r>
    </w:p>
    <w:bookmarkEnd w:id="8"/>
    <w:bookmarkStart w:name="ubf158fd6" w:id="9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posts 表：存储博客文章信息，包括 id 、 title 、 content 、 user_id （关联 users 表的 id ）、 created_at 、 updated_at 等字段。</w:t>
      </w:r>
    </w:p>
    <w:bookmarkEnd w:id="9"/>
    <w:bookmarkStart w:name="u5c41adf4" w:id="10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comments 表：存储文章评论信息，包括 id 、 content 、 user_id （关联 users 表的 id ）、 post_id （关联 posts 表的 id ）、 created_at 等字段。</w:t>
      </w:r>
    </w:p>
    <w:bookmarkEnd w:id="10"/>
    <w:bookmarkStart w:name="u1a12df7e" w:id="1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 GORM 定义对应的 Go 模型结构体。</w:t>
      </w:r>
    </w:p>
    <w:bookmarkEnd w:id="11"/>
    <w:bookmarkStart w:name="u0bb1e90f" w:id="1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用户认证与授权</w:t>
      </w:r>
    </w:p>
    <w:bookmarkEnd w:id="12"/>
    <w:bookmarkStart w:name="u95dece26" w:id="1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实现用户注册和登录功能，用户注册时需要对密码进行加密存储，登录时验证用户输入的用户名和密码。</w:t>
      </w:r>
    </w:p>
    <w:bookmarkEnd w:id="13"/>
    <w:bookmarkStart w:name="u00355729" w:id="1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 JWT（JSON Web Token）实现用户认证和授权，用户登录成功后返回一个 JWT，后续的需要认证的接口需要验证该 JWT 的有效性。</w:t>
      </w:r>
    </w:p>
    <w:bookmarkEnd w:id="14"/>
    <w:bookmarkStart w:name="u339bee5f" w:id="1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文章管理功能</w:t>
      </w:r>
    </w:p>
    <w:bookmarkEnd w:id="15"/>
    <w:bookmarkStart w:name="u9b68c6ef" w:id="1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实现文章的创建功能，只有已认证的用户才能创建文章，创建文章时需要提供文章的标题和内容。</w:t>
      </w:r>
    </w:p>
    <w:bookmarkEnd w:id="16"/>
    <w:bookmarkStart w:name="ue2e6eff3" w:id="1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实现文章的读取功能，支持获取所有文章列表和单个文章的详细信息。</w:t>
      </w:r>
    </w:p>
    <w:bookmarkEnd w:id="17"/>
    <w:bookmarkStart w:name="ub6afa193" w:id="18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实现文章的更新功能，只有文章的作者才能更新自己的文章。</w:t>
      </w:r>
    </w:p>
    <w:bookmarkEnd w:id="18"/>
    <w:bookmarkStart w:name="u23449ceb" w:id="1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实现文章的删除功能，只有文章的作者才能删除自己的文章。</w:t>
      </w:r>
    </w:p>
    <w:bookmarkEnd w:id="19"/>
    <w:bookmarkStart w:name="ud88e9c0b" w:id="2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评论功能</w:t>
      </w:r>
    </w:p>
    <w:bookmarkEnd w:id="20"/>
    <w:bookmarkStart w:name="u54f80cbd" w:id="21"/>
    <w:p>
      <w:pPr>
        <w:numPr>
          <w:ilvl w:val="1"/>
          <w:numId w:val="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实现评论的创建功能，已认证的用户可以对文章发表评论。</w:t>
      </w:r>
    </w:p>
    <w:bookmarkEnd w:id="21"/>
    <w:bookmarkStart w:name="ue3da5d64" w:id="22"/>
    <w:p>
      <w:pPr>
        <w:numPr>
          <w:ilvl w:val="1"/>
          <w:numId w:val="13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实现评论的读取功能，支持获取某篇文章的所有评论列表。</w:t>
      </w:r>
    </w:p>
    <w:bookmarkEnd w:id="22"/>
    <w:bookmarkStart w:name="u368ba86c" w:id="2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8"/>
        </w:rPr>
        <w:t>错误处理与日志记录</w:t>
      </w:r>
    </w:p>
    <w:bookmarkEnd w:id="23"/>
    <w:bookmarkStart w:name="ubbd4e579" w:id="24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对可能出现的错误进行统一处理，如数据库连接错误、用户认证失败、文章或评论不存在等，返回合适的 HTTP 状态码和错误信息。</w:t>
      </w:r>
    </w:p>
    <w:bookmarkEnd w:id="24"/>
    <w:bookmarkStart w:name="u0f146094" w:id="25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使用日志库记录系统的运行信息和错误信息，方便后续的调试和维护。</w:t>
      </w:r>
    </w:p>
    <w:bookmarkEnd w:id="25"/>
    <w:bookmarkStart w:name="v83LZ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register接口：</w:t>
      </w:r>
    </w:p>
    <w:bookmarkEnd w:id="26"/>
    <w:bookmarkStart w:name="iGsgT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邮箱不正确：</w:t>
      </w:r>
    </w:p>
    <w:bookmarkEnd w:id="27"/>
    <w:bookmarkStart w:name="u69d50e35" w:id="28"/>
    <w:p>
      <w:pPr>
        <w:spacing w:after="50" w:line="360" w:lineRule="auto" w:beforeLines="100"/>
        <w:ind w:left="0"/>
        <w:jc w:val="left"/>
      </w:pPr>
      <w:bookmarkStart w:name="u4a5593ff" w:id="29"/>
      <w:r>
        <w:rPr>
          <w:rFonts w:eastAsia="宋体" w:ascii="宋体"/>
        </w:rPr>
        <w:drawing>
          <wp:inline distT="0" distB="0" distL="0" distR="0">
            <wp:extent cx="5621866" cy="33276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1866" cy="33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bookmarkEnd w:id="28"/>
    <w:bookmarkStart w:name="F4hUt" w:id="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数据库db为nil</w:t>
      </w:r>
    </w:p>
    <w:bookmarkEnd w:id="30"/>
    <w:bookmarkStart w:name="u2dedc1e0" w:id="31"/>
    <w:p>
      <w:pPr>
        <w:spacing w:after="50" w:line="360" w:lineRule="auto" w:beforeLines="100"/>
        <w:ind w:left="0"/>
        <w:jc w:val="left"/>
      </w:pPr>
      <w:bookmarkStart w:name="ud7d3624e" w:id="32"/>
      <w:r>
        <w:rPr>
          <w:rFonts w:eastAsia="宋体" w:ascii="宋体"/>
        </w:rPr>
        <w:drawing>
          <wp:inline distT="0" distB="0" distL="0" distR="0">
            <wp:extent cx="5842000" cy="45741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9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</w:p>
    <w:bookmarkEnd w:id="31"/>
    <w:bookmarkStart w:name="u69369ed8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原因：</w:t>
      </w:r>
    </w:p>
    <w:bookmarkEnd w:id="33"/>
    <w:bookmarkStart w:name="u8c9b6107" w:id="34"/>
    <w:p>
      <w:pPr>
        <w:spacing w:after="50" w:line="360" w:lineRule="auto" w:beforeLines="100"/>
        <w:ind w:left="0"/>
        <w:jc w:val="left"/>
      </w:pPr>
      <w:bookmarkStart w:name="u3ccf5c1a" w:id="35"/>
      <w:r>
        <w:rPr>
          <w:rFonts w:eastAsia="宋体" w:ascii="宋体"/>
        </w:rPr>
        <w:drawing>
          <wp:inline distT="0" distB="0" distL="0" distR="0">
            <wp:extent cx="4470400" cy="35700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35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bookmarkEnd w:id="34"/>
    <w:bookmarkStart w:name="eA9LJ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执行成功：</w:t>
      </w:r>
    </w:p>
    <w:bookmarkEnd w:id="36"/>
    <w:bookmarkStart w:name="uc55de3ec" w:id="37"/>
    <w:p>
      <w:pPr>
        <w:spacing w:after="50" w:line="360" w:lineRule="auto" w:beforeLines="100"/>
        <w:ind w:left="0"/>
        <w:jc w:val="left"/>
      </w:pPr>
      <w:bookmarkStart w:name="uce1d9511" w:id="38"/>
      <w:r>
        <w:rPr>
          <w:rFonts w:eastAsia="宋体" w:ascii="宋体"/>
        </w:rPr>
        <w:drawing>
          <wp:inline distT="0" distB="0" distL="0" distR="0">
            <wp:extent cx="5841999" cy="260548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6134" cy="338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bookmarkEnd w:id="37"/>
    <w:bookmarkStart w:name="ud535b422" w:id="39"/>
    <w:p>
      <w:pPr>
        <w:spacing w:after="50" w:line="360" w:lineRule="auto" w:beforeLines="100"/>
        <w:ind w:left="0"/>
        <w:jc w:val="left"/>
      </w:pPr>
      <w:bookmarkStart w:name="u781ae858" w:id="40"/>
      <w:r>
        <w:rPr>
          <w:rFonts w:eastAsia="宋体" w:ascii="宋体"/>
        </w:rPr>
        <w:drawing>
          <wp:inline distT="0" distB="0" distL="0" distR="0">
            <wp:extent cx="5842000" cy="12793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YQXJW" w:id="4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Login接口：</w:t>
      </w:r>
    </w:p>
    <w:bookmarkEnd w:id="41"/>
    <w:bookmarkStart w:name="Rpvgq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storedUser定义为*model.Userb报nil错误：</w:t>
      </w:r>
    </w:p>
    <w:bookmarkEnd w:id="42"/>
    <w:bookmarkStart w:name="u69f7aaea" w:id="43"/>
    <w:p>
      <w:pPr>
        <w:spacing w:after="50" w:line="360" w:lineRule="auto" w:beforeLines="100"/>
        <w:ind w:left="0"/>
        <w:jc w:val="left"/>
      </w:pPr>
      <w:bookmarkStart w:name="u97b72275" w:id="44"/>
      <w:r>
        <w:rPr>
          <w:rFonts w:eastAsia="宋体" w:ascii="宋体"/>
        </w:rPr>
        <w:drawing>
          <wp:inline distT="0" distB="0" distL="0" distR="0">
            <wp:extent cx="5841999" cy="39022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9334" cy="43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bookmarkEnd w:id="43"/>
    <w:bookmarkStart w:name="ucfc423ca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从终端输出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registerRouters login db : &amp;{0xc00013a600 &lt;nil&gt; 0 0xc000298000 1}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可以看出，</w:t>
      </w:r>
      <w:r>
        <w:rPr>
          <w:rFonts w:ascii="宋体" w:hAnsi="Courier New" w:eastAsia="宋体"/>
          <w:b/>
          <w:i w:val="false"/>
          <w:color w:val="000000"/>
          <w:sz w:val="24"/>
        </w:rPr>
        <w:t>db</w:t>
      </w:r>
      <w:r>
        <w:rPr>
          <w:rFonts w:ascii="宋体" w:hAnsi="Times New Roman" w:eastAsia="宋体"/>
          <w:b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4"/>
        </w:rPr>
        <w:t>不是 nil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，它是一个有效的 GORM DB 实例。</w:t>
      </w:r>
    </w:p>
    <w:bookmarkEnd w:id="45"/>
    <w:bookmarkStart w:name="uc59f1e52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那问题可能出在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storedUser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变量的使用上。你定义的是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var storedUser *model.Userb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，但没有初始化，它的值是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nil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。在调用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handler.UserbDetail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时，把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nil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的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storedUser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传进去，当函数内部尝试对它进行赋值或解引用时，就会触发「nil 指针解引用」错误。</w:t>
      </w:r>
    </w:p>
    <w:bookmarkEnd w:id="46"/>
    <w:bookmarkStart w:name="u01ea0f8a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解决方法很简单，初始化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storedUser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：</w:t>
      </w:r>
    </w:p>
    <w:bookmarkEnd w:id="47"/>
    <w:bookmarkStart w:name="u1123cf5e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1"/>
        </w:rPr>
        <w:t>go</w:t>
      </w:r>
    </w:p>
    <w:bookmarkEnd w:id="48"/>
    <w:bookmarkStart w:name="uc84c75d3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18"/>
        </w:rPr>
        <w:t>运行</w:t>
      </w:r>
    </w:p>
    <w:bookmarkEnd w:id="49"/>
    <w:bookmarkStart w:name="qZgEs" w:id="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storedUser *model.Userb = new(model.Userb)</w:t>
        <w:br/>
        <w:t>// 或者更简洁的方式</w:t>
        <w:br/>
        <w:t>storedUser := new(model.Userb)</w:t>
        <w:br/>
      </w:r>
    </w:p>
    <w:bookmarkEnd w:id="50"/>
    <w:bookmarkStart w:name="ua6c6209d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这样再传入 </w:t>
      </w:r>
      <w:r>
        <w:rPr>
          <w:rFonts w:ascii="宋体" w:hAnsi="Courier New" w:eastAsia="宋体"/>
          <w:b w:val="false"/>
          <w:i w:val="false"/>
          <w:color w:val="000000"/>
          <w:sz w:val="24"/>
        </w:rPr>
        <w:t>handler.UserbDetail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 就能避免 nil 指针问题了。</w:t>
      </w:r>
    </w:p>
    <w:bookmarkEnd w:id="51"/>
    <w:bookmarkStart w:name="u1b772105" w:id="52"/>
    <w:p>
      <w:pPr>
        <w:spacing w:after="50" w:line="360" w:lineRule="auto" w:beforeLines="100"/>
        <w:ind w:left="0"/>
        <w:jc w:val="left"/>
      </w:pPr>
      <w:bookmarkStart w:name="u9492293d" w:id="53"/>
      <w:r>
        <w:rPr>
          <w:rFonts w:eastAsia="宋体" w:ascii="宋体"/>
        </w:rPr>
        <w:drawing>
          <wp:inline distT="0" distB="0" distL="0" distR="0">
            <wp:extent cx="5841999" cy="321283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8534" cy="35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52"/>
    <w:bookmarkStart w:name="aG636" w:id="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密码错误：</w:t>
      </w:r>
    </w:p>
    <w:bookmarkEnd w:id="54"/>
    <w:bookmarkStart w:name="ud219ace3" w:id="55"/>
    <w:p>
      <w:pPr>
        <w:spacing w:after="50" w:line="360" w:lineRule="auto" w:beforeLines="100"/>
        <w:ind w:left="0"/>
        <w:jc w:val="left"/>
      </w:pPr>
      <w:bookmarkStart w:name="u610f13c4" w:id="56"/>
      <w:r>
        <w:rPr>
          <w:rFonts w:eastAsia="宋体" w:ascii="宋体"/>
        </w:rPr>
        <w:drawing>
          <wp:inline distT="0" distB="0" distL="0" distR="0">
            <wp:extent cx="5842000" cy="311375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3066" cy="337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6"/>
    </w:p>
    <w:bookmarkEnd w:id="55"/>
    <w:bookmarkStart w:name="u035f6c66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输入正确密码"p2222",执行成功：</w:t>
      </w:r>
    </w:p>
    <w:bookmarkEnd w:id="57"/>
    <w:bookmarkStart w:name="ft52h" w:id="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入参body</w:t>
        <w:br/>
        <w:t>{</w:t>
        <w:br/>
        <w:t xml:space="preserve">    "username": "u1111",</w:t>
        <w:br/>
        <w:t xml:space="preserve">    "password": "p2222",</w:t>
        <w:br/>
        <w:t xml:space="preserve">    "email": "11111@cc.com"</w:t>
        <w:br/>
        <w:t>}</w:t>
        <w:br/>
        <w:t>返回：</w:t>
        <w:br/>
        <w:t>{</w:t>
        <w:br/>
        <w:t xml:space="preserve">    "token": "eyJhbGciOiJIUzI1NiIsInR5cCI6IkpXVCJ9.eyJleHAiOjE3NjMyOTU1OTAsImlkIjoxLCJ1c2VybmFtZSI6InUxMTExIn0.cxzp4qqctmWsbR733uTSgF6LdgRPpBIFygDSnIJix6o"</w:t>
        <w:br/>
        <w:t>}</w:t>
        <w:br/>
      </w:r>
    </w:p>
    <w:bookmarkEnd w:id="58"/>
    <w:bookmarkStart w:name="u6c35fa36" w:id="59"/>
    <w:p>
      <w:pPr>
        <w:spacing w:after="50" w:line="360" w:lineRule="auto" w:beforeLines="100"/>
        <w:ind w:left="0"/>
        <w:jc w:val="left"/>
      </w:pPr>
      <w:bookmarkStart w:name="uddebdd1c" w:id="60"/>
      <w:r>
        <w:rPr>
          <w:rFonts w:eastAsia="宋体" w:ascii="宋体"/>
        </w:rPr>
        <w:drawing>
          <wp:inline distT="0" distB="0" distL="0" distR="0">
            <wp:extent cx="5841999" cy="30728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47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0"/>
    </w:p>
    <w:bookmarkEnd w:id="59"/>
    <w:bookmarkStart w:name="GnBPh" w:id="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创建文章接口：</w:t>
      </w:r>
    </w:p>
    <w:bookmarkEnd w:id="61"/>
    <w:bookmarkStart w:name="uccf2f672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Authorization是login接口返回的token值，配置到Header里</w:t>
      </w:r>
    </w:p>
    <w:bookmarkEnd w:id="62"/>
    <w:bookmarkStart w:name="u3d6550ff" w:id="63"/>
    <w:p>
      <w:pPr>
        <w:spacing w:after="50" w:line="360" w:lineRule="auto" w:beforeLines="100"/>
        <w:ind w:left="0"/>
        <w:jc w:val="left"/>
      </w:pPr>
      <w:bookmarkStart w:name="ub00b7f8b" w:id="64"/>
      <w:r>
        <w:rPr>
          <w:rFonts w:eastAsia="宋体" w:ascii="宋体"/>
        </w:rPr>
        <w:drawing>
          <wp:inline distT="0" distB="0" distL="0" distR="0">
            <wp:extent cx="5842000" cy="28856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34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u8bbc59ac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配置body</w:t>
      </w:r>
    </w:p>
    <w:bookmarkEnd w:id="65"/>
    <w:bookmarkStart w:name="u6c8fbdc0" w:id="66"/>
    <w:p>
      <w:pPr>
        <w:spacing w:after="50" w:line="360" w:lineRule="auto" w:beforeLines="100"/>
        <w:ind w:left="0"/>
        <w:jc w:val="left"/>
      </w:pPr>
      <w:bookmarkStart w:name="u3e9cf9da" w:id="67"/>
      <w:r>
        <w:rPr>
          <w:rFonts w:eastAsia="宋体" w:ascii="宋体"/>
        </w:rPr>
        <w:drawing>
          <wp:inline distT="0" distB="0" distL="0" distR="0">
            <wp:extent cx="5842000" cy="30902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6266" cy="345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bookmarkEnd w:id="66"/>
    <w:bookmarkStart w:name="uf980b7a8" w:id="68"/>
    <w:p>
      <w:pPr>
        <w:spacing w:after="50" w:line="360" w:lineRule="auto" w:beforeLines="100"/>
        <w:ind w:left="0"/>
        <w:jc w:val="left"/>
      </w:pPr>
      <w:bookmarkStart w:name="u5c3cc01e" w:id="69"/>
      <w:r>
        <w:rPr>
          <w:rFonts w:eastAsia="宋体" w:ascii="宋体"/>
        </w:rPr>
        <w:drawing>
          <wp:inline distT="0" distB="0" distL="0" distR="0">
            <wp:extent cx="5842000" cy="12617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3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Mm1wY" w:id="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更新文章：</w:t>
      </w:r>
    </w:p>
    <w:bookmarkEnd w:id="70"/>
    <w:bookmarkStart w:name="u2bcd0fce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userbID和post.UserbID值都为1，但是比较结果为不相等，报错如下：</w:t>
      </w:r>
    </w:p>
    <w:bookmarkEnd w:id="71"/>
    <w:bookmarkStart w:name="u9127687c" w:id="72"/>
    <w:p>
      <w:pPr>
        <w:spacing w:after="50" w:line="360" w:lineRule="auto" w:beforeLines="100"/>
        <w:ind w:left="0"/>
        <w:jc w:val="left"/>
      </w:pPr>
      <w:bookmarkStart w:name="zTnI9" w:id="73"/>
      <w:r>
        <w:rPr>
          <w:rFonts w:eastAsia="宋体" w:ascii="宋体"/>
        </w:rPr>
        <w:drawing>
          <wp:inline distT="0" distB="0" distL="0" distR="0">
            <wp:extent cx="4030133" cy="34642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0133" cy="346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bookmarkEnd w:id="72"/>
    <w:bookmarkStart w:name="ua5516dce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原因：</w:t>
      </w:r>
    </w:p>
    <w:bookmarkEnd w:id="74"/>
    <w:bookmarkStart w:name="ubd70bd2a" w:id="75"/>
    <w:p>
      <w:pPr>
        <w:spacing w:after="50" w:line="360" w:lineRule="auto" w:beforeLines="100"/>
        <w:ind w:left="0"/>
        <w:jc w:val="left"/>
      </w:pPr>
      <w:bookmarkStart w:name="JTE9q" w:id="76"/>
      <w:r>
        <w:rPr>
          <w:rFonts w:eastAsia="宋体" w:ascii="宋体"/>
        </w:rPr>
        <w:drawing>
          <wp:inline distT="0" distB="0" distL="0" distR="0">
            <wp:extent cx="5841999" cy="436968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509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ub0f532d9" w:id="77"/>
    <w:p>
      <w:pPr>
        <w:spacing w:after="50" w:line="360" w:lineRule="auto" w:beforeLines="100"/>
        <w:ind w:left="0"/>
        <w:jc w:val="left"/>
      </w:pPr>
      <w:bookmarkStart w:name="wvfsT" w:id="78"/>
      <w:r>
        <w:rPr>
          <w:rFonts w:eastAsia="宋体" w:ascii="宋体"/>
        </w:rPr>
        <w:drawing>
          <wp:inline distT="0" distB="0" distL="0" distR="0">
            <wp:extent cx="4487333" cy="33534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7333" cy="33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bookmarkEnd w:id="77"/>
    <w:bookmarkStart w:name="udba10db3" w:id="79"/>
    <w:p>
      <w:pPr>
        <w:spacing w:after="50" w:line="360" w:lineRule="auto" w:beforeLines="100"/>
        <w:ind w:left="0"/>
        <w:jc w:val="left"/>
      </w:pPr>
      <w:bookmarkStart w:name="u455ff6d5" w:id="80"/>
      <w:r>
        <w:rPr>
          <w:rFonts w:eastAsia="宋体" w:ascii="宋体"/>
        </w:rPr>
        <w:drawing>
          <wp:inline distT="0" distB="0" distL="0" distR="0">
            <wp:extent cx="5842000" cy="12735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2134" cy="132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bookmarkEnd w:id="79"/>
    <w:bookmarkStart w:name="u5c115799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用户不同，不能更新：</w:t>
      </w:r>
    </w:p>
    <w:bookmarkEnd w:id="81"/>
    <w:bookmarkStart w:name="u62bf14a0" w:id="82"/>
    <w:p>
      <w:pPr>
        <w:spacing w:after="50" w:line="360" w:lineRule="auto" w:beforeLines="100"/>
        <w:ind w:left="0"/>
        <w:jc w:val="left"/>
      </w:pPr>
      <w:bookmarkStart w:name="uebe0877a" w:id="83"/>
      <w:r>
        <w:rPr>
          <w:rFonts w:eastAsia="宋体" w:ascii="宋体"/>
        </w:rPr>
        <w:drawing>
          <wp:inline distT="0" distB="0" distL="0" distR="0">
            <wp:extent cx="4165600" cy="33922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3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bookmarkEnd w:id="82"/>
    <w:bookmarkStart w:name="zSBmi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删除文章：</w:t>
      </w:r>
    </w:p>
    <w:bookmarkEnd w:id="84"/>
    <w:bookmarkStart w:name="udee64feb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删除前：</w:t>
      </w:r>
    </w:p>
    <w:bookmarkEnd w:id="85"/>
    <w:bookmarkStart w:name="u0c4673c6" w:id="86"/>
    <w:p>
      <w:pPr>
        <w:spacing w:after="50" w:line="360" w:lineRule="auto" w:beforeLines="100"/>
        <w:ind w:left="0"/>
        <w:jc w:val="left"/>
      </w:pPr>
      <w:bookmarkStart w:name="BH4gy" w:id="87"/>
      <w:r>
        <w:rPr>
          <w:rFonts w:eastAsia="宋体" w:ascii="宋体"/>
        </w:rPr>
        <w:drawing>
          <wp:inline distT="0" distB="0" distL="0" distR="0">
            <wp:extent cx="5841999" cy="154812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bookmarkEnd w:id="86"/>
    <w:bookmarkStart w:name="u782cd5cc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用户不匹配：</w:t>
      </w:r>
    </w:p>
    <w:bookmarkEnd w:id="88"/>
    <w:bookmarkStart w:name="u04b5dae4" w:id="89"/>
    <w:p>
      <w:pPr>
        <w:spacing w:after="50" w:line="360" w:lineRule="auto" w:beforeLines="100"/>
        <w:ind w:left="0"/>
        <w:jc w:val="left"/>
      </w:pPr>
      <w:bookmarkStart w:name="uf02a3e59" w:id="90"/>
      <w:r>
        <w:rPr>
          <w:rFonts w:eastAsia="宋体" w:ascii="宋体"/>
        </w:rPr>
        <w:drawing>
          <wp:inline distT="0" distB="0" distL="0" distR="0">
            <wp:extent cx="5571066" cy="35041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066" cy="35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bookmarkEnd w:id="89"/>
    <w:bookmarkStart w:name="ua69bf0f0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用户匹配，删除成功：</w:t>
      </w:r>
    </w:p>
    <w:bookmarkEnd w:id="91"/>
    <w:bookmarkStart w:name="uc6aec6f3" w:id="92"/>
    <w:p>
      <w:pPr>
        <w:spacing w:after="50" w:line="360" w:lineRule="auto" w:beforeLines="100"/>
        <w:ind w:left="0"/>
        <w:jc w:val="left"/>
      </w:pPr>
      <w:bookmarkStart w:name="u667ef889" w:id="93"/>
      <w:r>
        <w:rPr>
          <w:rFonts w:eastAsia="宋体" w:ascii="宋体"/>
        </w:rPr>
        <w:drawing>
          <wp:inline distT="0" distB="0" distL="0" distR="0">
            <wp:extent cx="5046133" cy="33670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6133" cy="33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bookmarkEnd w:id="92"/>
    <w:bookmarkStart w:name="ucd0b6037" w:id="94"/>
    <w:p>
      <w:pPr>
        <w:spacing w:after="50" w:line="360" w:lineRule="auto" w:beforeLines="100"/>
        <w:ind w:left="0"/>
        <w:jc w:val="left"/>
      </w:pPr>
      <w:bookmarkStart w:name="u4941ef87" w:id="95"/>
      <w:r>
        <w:rPr>
          <w:rFonts w:eastAsia="宋体" w:ascii="宋体"/>
        </w:rPr>
        <w:drawing>
          <wp:inline distT="0" distB="0" distL="0" distR="0">
            <wp:extent cx="5842000" cy="14546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15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5"/>
    </w:p>
    <w:bookmarkEnd w:id="94"/>
    <w:bookmarkStart w:name="NWhUw" w:id="9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查询文章：</w:t>
      </w:r>
    </w:p>
    <w:bookmarkEnd w:id="96"/>
    <w:bookmarkStart w:name="u39d4a931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无数据：</w:t>
      </w:r>
    </w:p>
    <w:bookmarkEnd w:id="97"/>
    <w:bookmarkStart w:name="u504d4b85" w:id="98"/>
    <w:p>
      <w:pPr>
        <w:spacing w:after="50" w:line="360" w:lineRule="auto" w:beforeLines="100"/>
        <w:ind w:left="0"/>
        <w:jc w:val="left"/>
      </w:pPr>
      <w:bookmarkStart w:name="u22fa0436" w:id="99"/>
      <w:r>
        <w:rPr>
          <w:rFonts w:eastAsia="宋体" w:ascii="宋体"/>
        </w:rPr>
        <w:drawing>
          <wp:inline distT="0" distB="0" distL="0" distR="0">
            <wp:extent cx="3810000" cy="335340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35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9"/>
    </w:p>
    <w:bookmarkEnd w:id="98"/>
    <w:bookmarkStart w:name="u26699241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查看单条文章数据：</w:t>
      </w:r>
    </w:p>
    <w:bookmarkEnd w:id="100"/>
    <w:bookmarkStart w:name="u15ee111c" w:id="101"/>
    <w:p>
      <w:pPr>
        <w:spacing w:after="50" w:line="360" w:lineRule="auto" w:beforeLines="100"/>
        <w:ind w:left="0"/>
        <w:jc w:val="left"/>
      </w:pPr>
      <w:bookmarkStart w:name="ua9a5a6dc" w:id="102"/>
      <w:r>
        <w:rPr>
          <w:rFonts w:eastAsia="宋体" w:ascii="宋体"/>
        </w:rPr>
        <w:drawing>
          <wp:inline distT="0" distB="0" distL="0" distR="0">
            <wp:extent cx="5537200" cy="41859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18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"/>
    </w:p>
    <w:bookmarkEnd w:id="101"/>
    <w:bookmarkStart w:name="u07255fe8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查看用户下多个文章：</w:t>
      </w:r>
    </w:p>
    <w:bookmarkEnd w:id="103"/>
    <w:bookmarkStart w:name="u5c93f042" w:id="104"/>
    <w:p>
      <w:pPr>
        <w:spacing w:after="50" w:line="360" w:lineRule="auto" w:beforeLines="100"/>
        <w:ind w:left="0"/>
        <w:jc w:val="left"/>
      </w:pPr>
      <w:bookmarkStart w:name="u9d0470f5" w:id="105"/>
      <w:r>
        <w:rPr>
          <w:rFonts w:eastAsia="宋体" w:ascii="宋体"/>
        </w:rPr>
        <w:drawing>
          <wp:inline distT="0" distB="0" distL="0" distR="0">
            <wp:extent cx="5841999" cy="23249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299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bookmarkEnd w:id="104"/>
    <w:bookmarkStart w:name="WUY1z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创建评论：</w:t>
      </w:r>
    </w:p>
    <w:bookmarkEnd w:id="106"/>
    <w:bookmarkStart w:name="udd8d5435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用户不存在：</w:t>
      </w:r>
    </w:p>
    <w:bookmarkEnd w:id="107"/>
    <w:bookmarkStart w:name="u0f320bf0" w:id="108"/>
    <w:p>
      <w:pPr>
        <w:spacing w:after="50" w:line="360" w:lineRule="auto" w:beforeLines="100"/>
        <w:ind w:left="0"/>
        <w:jc w:val="left"/>
      </w:pPr>
      <w:bookmarkStart w:name="u1cce4806" w:id="109"/>
      <w:r>
        <w:rPr>
          <w:rFonts w:eastAsia="宋体" w:ascii="宋体"/>
        </w:rPr>
        <w:drawing>
          <wp:inline distT="0" distB="0" distL="0" distR="0">
            <wp:extent cx="3810000" cy="34985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9"/>
    </w:p>
    <w:bookmarkEnd w:id="108"/>
    <w:bookmarkStart w:name="ua2abb092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用户存在，文章不存在：</w:t>
      </w:r>
    </w:p>
    <w:bookmarkEnd w:id="110"/>
    <w:bookmarkStart w:name="u4fbefe71" w:id="111"/>
    <w:p>
      <w:pPr>
        <w:spacing w:after="50" w:line="360" w:lineRule="auto" w:beforeLines="100"/>
        <w:ind w:left="0"/>
        <w:jc w:val="left"/>
      </w:pPr>
      <w:bookmarkStart w:name="u3d50064c" w:id="112"/>
      <w:r>
        <w:rPr>
          <w:rFonts w:eastAsia="宋体" w:ascii="宋体"/>
        </w:rPr>
        <w:drawing>
          <wp:inline distT="0" distB="0" distL="0" distR="0">
            <wp:extent cx="4267200" cy="339491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39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bookmarkEnd w:id="111"/>
    <w:bookmarkStart w:name="ud9290576" w:id="1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评论创建成功：</w:t>
      </w:r>
    </w:p>
    <w:bookmarkEnd w:id="113"/>
    <w:bookmarkStart w:name="u9ffb1495" w:id="114"/>
    <w:p>
      <w:pPr>
        <w:spacing w:after="50" w:line="360" w:lineRule="auto" w:beforeLines="100"/>
        <w:ind w:left="0"/>
        <w:jc w:val="left"/>
      </w:pPr>
      <w:bookmarkStart w:name="ufcc2dc20" w:id="115"/>
      <w:r>
        <w:rPr>
          <w:rFonts w:eastAsia="宋体" w:ascii="宋体"/>
        </w:rPr>
        <w:drawing>
          <wp:inline distT="0" distB="0" distL="0" distR="0">
            <wp:extent cx="5096933" cy="335599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933" cy="33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bookmarkEnd w:id="114"/>
    <w:bookmarkStart w:name="u9609c1e7" w:id="116"/>
    <w:p>
      <w:pPr>
        <w:spacing w:after="50" w:line="360" w:lineRule="auto" w:beforeLines="100"/>
        <w:ind w:left="0"/>
        <w:jc w:val="left"/>
      </w:pPr>
      <w:bookmarkStart w:name="udda72f13" w:id="117"/>
      <w:r>
        <w:rPr>
          <w:rFonts w:eastAsia="宋体" w:ascii="宋体"/>
        </w:rPr>
        <w:drawing>
          <wp:inline distT="0" distB="0" distL="0" distR="0">
            <wp:extent cx="5841999" cy="176409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0666" cy="18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"/>
    </w:p>
    <w:bookmarkEnd w:id="116"/>
    <w:bookmarkStart w:name="XinSt" w:id="1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查看单个文章下的多条评论：</w:t>
      </w:r>
    </w:p>
    <w:bookmarkEnd w:id="118"/>
    <w:bookmarkStart w:name="ufee165e1" w:id="119"/>
    <w:p>
      <w:pPr>
        <w:spacing w:after="50" w:line="360" w:lineRule="auto" w:beforeLines="100"/>
        <w:ind w:left="0"/>
        <w:jc w:val="left"/>
      </w:pPr>
      <w:bookmarkStart w:name="u69ca77d7" w:id="120"/>
      <w:r>
        <w:rPr>
          <w:rFonts w:eastAsia="宋体" w:ascii="宋体"/>
        </w:rPr>
        <w:drawing>
          <wp:inline distT="0" distB="0" distL="0" distR="0">
            <wp:extent cx="5841999" cy="303162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36934" cy="396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0"/>
    </w:p>
    <w:bookmarkEnd w:id="119"/>
    <w:bookmarkStart w:name="u322ffb4a" w:id="121"/>
    <w:bookmarkEnd w:id="121"/>
    <w:bookmarkStart w:name="u1d361232" w:id="122"/>
    <w:bookmarkEnd w:id="122"/>
    <w:bookmarkStart w:name="u4b676f3e" w:id="123"/>
    <w:bookmarkEnd w:id="123"/>
    <w:bookmarkStart w:name="u015d1888" w:id="124"/>
    <w:bookmarkEnd w:id="12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14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media/document_image_rId25.png" Type="http://schemas.openxmlformats.org/officeDocument/2006/relationships/image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media/document_image_rId29.png" Type="http://schemas.openxmlformats.org/officeDocument/2006/relationships/image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